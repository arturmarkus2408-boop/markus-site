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_wm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5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1AC1">
      <w:pPr>
        <w:spacing w:before="0" w:after="0"/>
        <w:ind w:left="4200" w:leftChars="1500" w:firstLine="0" w:firstLineChars="0"/>
        <w:jc w:val="center"/>
      </w:pPr>
      <w:r>
        <w:rPr>
          <w:b w:val="0"/>
          <w:i w:val="0"/>
        </w:rPr>
        <w:t>Директору</w:t>
      </w:r>
    </w:p>
    <w:p w14:paraId="2A62CB40">
      <w:pPr>
        <w:spacing w:before="0" w:after="0"/>
        <w:ind w:left="4200" w:leftChars="1500" w:firstLine="0" w:firstLineChars="0"/>
        <w:jc w:val="center"/>
      </w:pPr>
      <w:r>
        <w:rPr>
          <w:b/>
          <w:i w:val="0"/>
        </w:rPr>
        <w:t xml:space="preserve">ООО «MOSSAD»</w:t>
      </w:r>
    </w:p>
    <w:p w14:paraId="31CB6B49">
      <w:pPr>
        <w:spacing w:before="0" w:after="160"/>
        <w:ind w:left="4200" w:leftChars="1500" w:firstLine="0" w:firstLineChars="0"/>
        <w:jc w:val="center"/>
      </w:pPr>
      <w:r>
        <w:rPr>
          <w:b/>
          <w:i w:val="0"/>
        </w:rPr>
        <w:t xml:space="preserve">Каримову Алишеру Рустамовичу</w:t>
      </w:r>
    </w:p>
    <w:p w14:paraId="2F9F509C">
      <w:pPr>
        <w:spacing w:before="0" w:after="0"/>
        <w:ind w:left="4200" w:leftChars="1500" w:firstLine="0" w:firstLineChars="0"/>
        <w:jc w:val="center"/>
      </w:pPr>
      <w:r>
        <w:rPr>
          <w:b w:val="0"/>
          <w:i w:val="0"/>
        </w:rPr>
        <w:t>от </w:t>
      </w:r>
      <w:r>
        <w:rPr>
          <w:b/>
          <w:i w:val="0"/>
        </w:rPr>
        <w:t xml:space="preserve">Рахимова Бахтиёра Эркин угли</w:t>
      </w:r>
    </w:p>
    <w:p w14:paraId="18567010">
      <w:pPr>
        <w:spacing w:before="0" w:after="240"/>
        <w:ind w:left="4200" w:leftChars="1500" w:firstLine="0" w:firstLineChars="0"/>
        <w:jc w:val="center"/>
      </w:pPr>
      <w:r>
        <w:rPr>
          <w:b w:val="0"/>
          <w:i w:val="0"/>
          <w:sz w:val="24"/>
        </w:rPr>
        <w:t xml:space="preserve">(RAHIMOV BAKHTIYOR ERKIN O‘G‘LI, 15.05.1995 г.р., гражданин Республики Узбекистан, ID-карта серии AA № 1234567, выданная 10.01.2024 г. (IIV 00000), действительна до 09.01.2034 г., ПИНФЛ 31505950000000, адрес места жительства: _____________________________________, тел. ____________, эл. почта ____________)</w:t>
      </w:r>
    </w:p>
    <w:p w14:paraId="25DA9A26">
      <w:pPr>
        <w:spacing w:before="0" w:after="200"/>
        <w:jc w:val="center"/>
        <w:rPr>
          <w:b/>
          <w:i w:val="0"/>
        </w:rPr>
      </w:pPr>
    </w:p>
    <w:p w14:paraId="4BED9B6A">
      <w:pPr>
        <w:spacing w:before="0" w:after="200"/>
        <w:jc w:val="center"/>
      </w:pPr>
      <w:r>
        <w:rPr>
          <w:b/>
          <w:i w:val="0"/>
        </w:rPr>
        <w:t>ЗАЯВЛЕНИЕ</w:t>
      </w:r>
    </w:p>
    <w:p w14:paraId="2D140E2B">
      <w:pPr>
        <w:spacing w:before="0" w:after="120"/>
        <w:ind w:firstLine="709"/>
        <w:jc w:val="both"/>
      </w:pPr>
      <w:r>
        <w:rPr>
          <w:b w:val="0"/>
          <w:i w:val="0"/>
        </w:rPr>
        <w:t xml:space="preserve">Прошу </w:t>
      </w:r>
      <w:r>
        <w:rPr>
          <w:b/>
          <w:i w:val="0"/>
        </w:rPr>
        <w:t>принять</w:t>
      </w:r>
      <w:r>
        <w:rPr>
          <w:b w:val="0"/>
          <w:i w:val="0"/>
        </w:rPr>
        <w:t xml:space="preserve"> меня на работу в ООО «MOSSAD» (ИНН 300123456) с «___» ____________ 2026 г. на должность </w:t>
      </w:r>
      <w:r>
        <w:rPr>
          <w:b/>
          <w:i w:val="0"/>
        </w:rPr>
        <w:t>менеджера по продажам</w:t>
      </w:r>
      <w:r>
        <w:rPr>
          <w:b w:val="0"/>
          <w:i w:val="0"/>
        </w:rPr>
        <w:t xml:space="preserve"> по </w:t>
      </w:r>
      <w:r>
        <w:rPr>
          <w:b/>
          <w:i w:val="0"/>
        </w:rPr>
        <w:t>основному</w:t>
      </w:r>
      <w:r>
        <w:rPr>
          <w:b w:val="0"/>
          <w:i w:val="0"/>
        </w:rPr>
        <w:t xml:space="preserve"> месту работы на ставку </w:t>
      </w:r>
      <w:r>
        <w:rPr>
          <w:b/>
          <w:i w:val="0"/>
        </w:rPr>
        <w:t>1,0</w:t>
      </w:r>
      <w:r>
        <w:rPr>
          <w:b w:val="0"/>
          <w:i w:val="0"/>
        </w:rPr>
        <w:t xml:space="preserve"> с окладом 1 500 000 (один миллион пятьсот тысяч) сум в месяц, </w:t>
      </w:r>
      <w:r>
        <w:rPr>
          <w:b/>
          <w:i w:val="0"/>
        </w:rPr>
        <w:t>с предварительным испытанием сроком 3 (три) месяца</w:t>
      </w:r>
      <w:r>
        <w:rPr>
          <w:b w:val="0"/>
          <w:i w:val="0"/>
        </w:rPr>
        <w:t xml:space="preserve"> (статьи 129 и 130 Трудового кодекса Республики Узбекистан), заключив со мной трудовой договор на неопределённый срок.</w:t>
      </w:r>
    </w:p>
    <w:p w14:paraId="163BED39">
      <w:pPr>
        <w:spacing w:before="0" w:after="120"/>
        <w:ind w:firstLine="709"/>
        <w:jc w:val="both"/>
      </w:pPr>
      <w:r>
        <w:rPr>
          <w:b w:val="0"/>
          <w:i w:val="0"/>
        </w:rPr>
        <w:t xml:space="preserve">До подписания трудового договора (статья 123 Трудового кодекса Республики Узбекистан) я </w:t>
      </w:r>
      <w:r>
        <w:rPr>
          <w:b/>
          <w:i w:val="0"/>
        </w:rPr>
        <w:t>ознакомлен(а)</w:t>
      </w:r>
      <w:r>
        <w:rPr>
          <w:b w:val="0"/>
          <w:i w:val="0"/>
        </w:rPr>
        <w:t xml:space="preserve"> с содержанием работы и условиями труда; правилами внутреннего трудового распорядка; должностной инструкцией; Положением о порядке продажи туристских услуг и приёма платежей, в том числе с перечнем однократных грубых нарушений трудовых обязанностей и </w:t>
      </w:r>
      <w:r>
        <w:rPr>
          <w:b/>
          <w:i w:val="0"/>
        </w:rPr>
        <w:t>запретом принимать деньги от клиентов вне порядка, установленного Положением</w:t>
      </w:r>
      <w:r>
        <w:rPr>
          <w:b w:val="0"/>
          <w:i w:val="0"/>
        </w:rPr>
        <w:t>; с перечнем сведений, составляющих коммерческую тайну, режимом коммерческой тайны и мерами ответственности за его нарушение.</w:t>
      </w:r>
    </w:p>
    <w:p w14:paraId="5ECB517F">
      <w:pPr>
        <w:spacing w:before="0" w:after="120"/>
        <w:ind w:firstLine="709"/>
        <w:jc w:val="both"/>
      </w:pPr>
      <w:r>
        <w:rPr>
          <w:b w:val="0"/>
          <w:i w:val="0"/>
        </w:rPr>
        <w:t>Иного основного места работы не имею.</w:t>
      </w:r>
    </w:p>
    <w:p w14:paraId="7764D508">
      <w:pPr>
        <w:spacing w:before="0" w:after="120"/>
        <w:ind w:firstLine="709"/>
        <w:jc w:val="both"/>
      </w:pPr>
      <w:r>
        <w:rPr>
          <w:b w:val="0"/>
          <w:i w:val="0"/>
        </w:rPr>
        <w:t xml:space="preserve">В соответствии с Законом Республики Узбекистан от 2 июля 2019 года № ЗРУ-547 «О персональных данных» </w:t>
      </w:r>
      <w:r>
        <w:rPr>
          <w:b/>
          <w:i w:val="0"/>
        </w:rPr>
        <w:t>даю согласие</w:t>
      </w:r>
      <w:r>
        <w:rPr>
          <w:b w:val="0"/>
          <w:i w:val="0"/>
        </w:rPr>
        <w:t xml:space="preserve"> ООО «MOSSAD» на обработку моих персональных данных (фамилия, имя, отчество, данные документа, удостоверяющего личность, ПИНФЛ, адрес, контактные данные, сведения об образовании и трудовой деятельности) в целях оформления и исполнения трудовых отношений, ведения кадрового учёта, расчёта заработной платы, уплаты налогов и обязательных платежей, внесения сведений в Единую национальную систему труда - на срок трудовых отношений и срок хранения кадровых документов, установленный законодательством. Согласие может быть отозвано мною в письменной форме.</w:t>
      </w:r>
    </w:p>
    <w:p w14:paraId="12C84C14">
      <w:pPr>
        <w:spacing w:before="0" w:after="320"/>
        <w:ind w:firstLine="709"/>
        <w:jc w:val="both"/>
      </w:pPr>
      <w:r>
        <w:rPr>
          <w:b w:val="0"/>
          <w:i w:val="0"/>
        </w:rPr>
        <w:t xml:space="preserve">Содержание настоящего заявления, составленного на русском языке, мне </w:t>
      </w:r>
      <w:r>
        <w:rPr>
          <w:b/>
          <w:i w:val="0"/>
        </w:rPr>
        <w:t>понятно</w:t>
      </w:r>
      <w:r>
        <w:rPr>
          <w:b w:val="0"/>
          <w:i w:val="0"/>
        </w:rPr>
        <w:t>.</w:t>
      </w:r>
    </w:p>
    <w:tbl>
      <w:tblPr>
        <w:tblStyle w:val="12"/>
        <w:tblW w:w="935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0F622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4FE4A11">
            <w:pPr>
              <w:spacing w:before="0" w:after="20"/>
              <w:jc w:val="left"/>
            </w:pPr>
            <w:r>
              <w:rPr>
                <w:b w:val="0"/>
                <w:i w:val="0"/>
                <w:sz w:val="28"/>
              </w:rPr>
              <w:t>________________</w:t>
            </w:r>
          </w:p>
          <w:p w14:paraId="33B4B01A">
            <w:pPr>
              <w:spacing w:before="0" w:after="20"/>
              <w:jc w:val="left"/>
              <w:rPr>
                <w:rFonts w:hint="default"/>
                <w:lang w:val="ru-RU"/>
              </w:rPr>
            </w:pPr>
            <w:r>
              <w:rPr>
                <w:rFonts w:hint="default"/>
                <w:b w:val="0"/>
                <w:i/>
                <w:sz w:val="28"/>
                <w:lang w:val="ru-RU"/>
              </w:rPr>
              <w:t xml:space="preserve"> </w:t>
            </w:r>
          </w:p>
        </w:tc>
        <w:tc>
          <w:tcPr>
            <w:tcW w:w="3118" w:type="dxa"/>
          </w:tcPr>
          <w:p w14:paraId="31756C50">
            <w:pPr>
              <w:spacing w:before="0" w:after="20"/>
              <w:jc w:val="left"/>
            </w:pPr>
            <w:r>
              <w:rPr>
                <w:b/>
                <w:bCs/>
                <w:i w:val="0"/>
                <w:sz w:val="28"/>
              </w:rPr>
              <w:t xml:space="preserve">Б.Э. Рахимов</w:t>
            </w:r>
          </w:p>
        </w:tc>
        <w:tc>
          <w:tcPr>
            <w:tcW w:w="3118" w:type="dxa"/>
          </w:tcPr>
          <w:p w14:paraId="3F6B11BB">
            <w:pPr>
              <w:spacing w:before="0" w:after="20"/>
              <w:jc w:val="left"/>
            </w:pPr>
            <w:r>
              <w:rPr>
                <w:b w:val="0"/>
                <w:i w:val="0"/>
                <w:sz w:val="28"/>
              </w:rPr>
              <w:t>«___» __</w:t>
            </w:r>
            <w:bookmarkStart w:id="0" w:name="_GoBack"/>
            <w:bookmarkEnd w:id="0"/>
            <w:r>
              <w:rPr>
                <w:b w:val="0"/>
                <w:i w:val="0"/>
                <w:sz w:val="28"/>
              </w:rPr>
              <w:t>______ 2026 г.</w:t>
            </w:r>
          </w:p>
        </w:tc>
      </w:tr>
    </w:tbl>
    <w:p w14:paraId="354F3222"/>
    <w:sectPr>
      <w:headerReference r:id="rIdWM1" w:type="default"/>
      <w:footerReference r:id="rId5" w:type="default"/>
      <w:pgSz w:w="11906" w:h="16838"/>
      <w:pgMar w:top="850" w:right="850" w:bottom="85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7D1776">
    <w:pPr>
      <w:pStyle w:val="26"/>
    </w:pPr>
  </w:p>
  <w:p>
    <w:pPr>
      <w:spacing w:before="0" w:after="0"/>
      <w:jc w:val="center"/>
    </w:pPr>
    <w:r>
      <w:rPr>
        <w:rFonts w:ascii="Times New Roman" w:hAnsi="Times New Roman" w:cs="Times New Roman"/>
        <w:color w:val="7F7F7F"/>
        <w:sz w:val="14"/>
        <w:szCs w:val="14"/>
      </w:rPr>
      <w:t>Продукция компании "MARKUS" (ИНН 311283164)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_wm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spacing w:before="0" w:after="0" w:line="20" w:lineRule="exact"/>
    </w:pPr>
    <w:r>
      <w:rPr>
        <w:noProof/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430pt;height:130pt;rotation:315;z-index:-251658752;mso-position-horizontal:center;mso-position-horizontal-relative:margin;mso-position-vertical:center;mso-position-vertical-relative:margin" o:allowincell="f" fillcolor="#e8e8e8" stroked="f">
          <v:textpath style="font-family:&quot;Arial&quot;;font-size:1pt;font-weight:bold" string="MARKU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0FD4C26"/>
    <w:rsid w:val="714D2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WM1" Type="http://schemas.openxmlformats.org/officeDocument/2006/relationships/header" Target="header_wm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299</Words>
  <Characters>2040</Characters>
  <Lines>0</Lines>
  <Paragraphs>0</Paragraphs>
  <TotalTime>0</TotalTime>
  <ScaleCrop>false</ScaleCrop>
  <LinksUpToDate>false</LinksUpToDate>
  <CharactersWithSpaces>2324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MARKUS</dc:creator>
  <cp:lastModifiedBy>MARKUS</cp:lastModifiedBy>
  <dcterms:modified xsi:type="dcterms:W3CDTF">2026-10-21T14:15:17Z</dcterms:modified>
  <cp:revision>1</cp:revision>
</cp:coreProperties>
</file>